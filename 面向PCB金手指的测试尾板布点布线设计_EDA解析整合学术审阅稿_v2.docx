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边缘空间受限、信号类型混合和接触可靠性要求高等特点。针对生产测试阶段人工布点布线效率较低、局部通道易拥塞和尾板面积利用不足等问题，本文面向PCB金手指测试尾板构建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在五组参数化案例中，所提方法均实现100%覆盖率与100%布通率，平均尾板面积占比由基线方案的59.19%降低至14.57%，平均总线长由2014.40 mm降低至838.60 mm。本文还补充公开EDA文件解析流程，将KiCad原生板文件、Gerber层文件和Excellon钻孔文件中的端子、板框及制造信息转换为算法CSV输入，并在7个公开EDA案例中完成验证。结果显示，设计算法将平均布通率由72.94%提升至100.00%，平均尾板面积占比由72.30%降低至27.80%。研究结果表明，所提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Times New Roman"/>
          <w:sz w:val="24"/>
        </w:rPr>
        <w:t>PCB gold fingers are dense edge contacts used for board-level interconnection, fixture contact, and functional testing. A test tailboard must place accessible test pads in a constrained extension region and route each gold-finger terminal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Five parameterized cases show that the proposed scheme achieves full pad coverage and full routability; compared with the rule-based baseline, the average occupied tailboard-area ratio is reduced from 59.19% to 14.57%, and the average total routing length is reduced from 2014.40 mm to 838.60 mm. Furthermore, this thesis supplements a public EDA-file parsing workflow that converts KiCad board files, Gerber layers, and Excellon drill files into algorithmic CSV inputs. The workflow extracts connector candidates, pad coordinates, board outlines, layer-file statistics, and drill-hit information, thereby linking open-source EDA projects with the same placement-and-routing engine used in the parameterized experiments. Seven public EDA cases are used for case-based validation. The results show that the average routability is improved from 72.94% to 100.00%, while the average occupied tailboard-area ratio is reduced from 72.30% to 27.80%. The study provides an interpretable and reproducible algorithmic basis for automated test-tailboard design and later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5.4 真实EDA文件解析流程</w:t>
        <w:tab/>
        <w:t>15</w:t>
      </w:r>
    </w:p>
    <w:p w14:paraId="0B7DED8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5.5 文献支撑下的代码模块对应关系</w:t>
        <w:tab/>
        <w:t>16</w:t>
      </w:r>
    </w:p>
    <w:p w14:paraId="3D2BDD5A">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6 实验结果与分析</w:t>
        <w:tab/>
        <w:t>17</w:t>
      </w:r>
    </w:p>
    <w:p w14:paraId="5F07FAA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6.1 实验设置</w:t>
        <w:tab/>
        <w:t>17</w:t>
      </w:r>
    </w:p>
    <w:p w14:paraId="2C22927E">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6.2 指标结果</w:t>
        <w:tab/>
        <w:t>17</w:t>
      </w:r>
    </w:p>
    <w:p w14:paraId="622FAA2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6.3 公开EDA案例化验证</w:t>
        <w:tab/>
        <w:t>18</w:t>
      </w:r>
    </w:p>
    <w:p w14:paraId="68DB9CA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6.4 结果分析</w:t>
        <w:tab/>
        <w:t>20</w:t>
      </w:r>
    </w:p>
    <w:p w14:paraId="4748362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6.5 消融实验与对比有效性分析</w:t>
        <w:tab/>
        <w:t>21</w:t>
      </w:r>
    </w:p>
    <w:p w14:paraId="53D7300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6.6 参数与工程适用性讨论</w:t>
        <w:tab/>
        <w:t>22</w:t>
      </w:r>
    </w:p>
    <w:p w14:paraId="3083ADE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7 总结与展望</w:t>
        <w:tab/>
        <w:t>23</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7.1 工作总结</w:t>
        <w:tab/>
        <w:t>23</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b w:val="0"/>
          <w:sz w:val="24"/>
          <w:rFonts w:eastAsia="宋体" w:ascii="Times New Roman" w:hAnsi="Times New Roman"/>
        </w:rPr>
        <w:t xml:space="preserve">    7.2 不足与展望</w:t>
        <w:tab/>
        <w:t>24</w:t>
      </w:r>
    </w:p>
    <w:p>
      <w:pPr>
        <w:spacing w:lineRule="exact" w:line="400" w:after="120"/>
        <w:ind w:firstLine="420"/>
      </w:pPr>
      <w:r>
        <w:rPr>
          <w:sz w:val="24"/>
          <w:rFonts w:eastAsia="宋体" w:ascii="Times New Roman" w:hAnsi="Times New Roman"/>
        </w:rPr>
        <w:t>参考文献</w:t>
        <w:tab/>
        <w:t>25</w:t>
      </w:r>
    </w:p>
    <w:p>
      <w:pPr>
        <w:spacing w:lineRule="exact" w:line="400" w:after="120"/>
        <w:ind w:firstLine="420"/>
      </w:pPr>
      <w:r>
        <w:rPr>
          <w:sz w:val="24"/>
          <w:rFonts w:eastAsia="宋体" w:ascii="Times New Roman" w:hAnsi="Times New Roman"/>
        </w:rPr>
        <w:t>致谢</w:t>
        <w:tab/>
        <w:t>27</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补充公开EDA文件解析流程，将KiCad、Gerber和Excellon/DRL文件中的端子与制造信息转化为算法输入，并通过公开EDA案例化验证扩展实验依据。论文第二章介绍理论基础和约束建模，第三章给出布点算法，第四章给出布线与协同优化方法，第五章说明系统实现与EDA解析流程，第六章分析参数化案例和公开EDA案例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算法原型采用C++17标准实现，未引入Qt等图形界面依赖，以命令行方式保证跨平台可构建性和答辩演示便利性。工程包含CMakeLists.txt和Makefile两种构建入口；程序入口参数固定为“--case 案例文件 --out 输出目录”，案例文件采用CSV键值格式描述引脚数量、尾板尺寸、金手指间距、网格步长、最小测试点间距和障碍区域。除参数化案例外，项目还通过Python脚本对公开EDA文件进行轻量级解析，将KiCad原生板文件、Gerber层文件和Excellon/DRL钻孔文件中的结构信息转化为同一CSV输入格式，从而保证算法核心无需依赖特定EDA软件接口即可复现实验流程。</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pStyle w:val="4"/>
        <w:spacing w:lineRule="exact" w:line="400" w:after="120"/>
      </w:pPr>
      <w:commentRangeStart w:id="0"/>
      <w:r>
        <w:rPr>
          <w:sz w:val="24"/>
          <w:rFonts w:eastAsia="宋体" w:ascii="Times New Roman" w:hAnsi="Times New Roman"/>
        </w:rPr>
        <w:t>5.4 真实EDA文件解析流程</w:t>
      </w:r>
      <w:commentRangeEnd w:id="0"/>
      <w:r>
        <w:rPr>
          <w:rStyle w:val="CommentReference"/>
        </w:rPr>
        <w:commentReference w:id="0"/>
      </w:r>
    </w:p>
    <w:p>
      <w:pPr>
        <w:spacing w:lineRule="exact" w:line="400" w:after="120"/>
        <w:ind w:firstLine="420"/>
      </w:pPr>
      <w:r>
        <w:rPr>
          <w:sz w:val="24"/>
          <w:rFonts w:eastAsia="宋体" w:ascii="Times New Roman" w:hAnsi="Times New Roman"/>
        </w:rPr>
        <w:t>为回应真实EDA文件解析相关审阅意见，本文在原有参数化案例之外补充公开EDA文件解析入口。解析流程以KiCad原生板文件为主要输入，提取板框、footprint、pad坐标和连接器候选；当公开项目提供Gerber层文件和Excellon/DRL钻孔文件时，进一步统计层文件、Edge_Cuts边界和钻孔命中信息。解析结果被统一转换为data/eda_cases目录下的CSV案例文件，再由同一C++布点布线程序生成指标表、路径数据和可视化截图。</w:t>
      </w:r>
    </w:p>
    <w:p>
      <w:pPr>
        <w:spacing w:lineRule="auto" w:line="240" w:after="60"/>
        <w:ind/>
        <w:jc w:val="center"/>
      </w:pPr>
      <w:r>
        <w:drawing>
          <wp:inline xmlns:a="http://schemas.openxmlformats.org/drawingml/2006/main" xmlns:pic="http://schemas.openxmlformats.org/drawingml/2006/picture">
            <wp:extent cx="5688000" cy="1599750"/>
            <wp:docPr id="13" name="Picture 13"/>
            <wp:cNvGraphicFramePr>
              <a:graphicFrameLocks noChangeAspect="1"/>
            </wp:cNvGraphicFramePr>
            <a:graphic>
              <a:graphicData uri="http://schemas.openxmlformats.org/drawingml/2006/picture">
                <pic:pic>
                  <pic:nvPicPr>
                    <pic:cNvPr id="0" name="eda_parse_flow.png"/>
                    <pic:cNvPicPr/>
                  </pic:nvPicPr>
                  <pic:blipFill>
                    <a:blip r:embed="rId27"/>
                    <a:stretch>
                      <a:fillRect/>
                    </a:stretch>
                  </pic:blipFill>
                  <pic:spPr>
                    <a:xfrm>
                      <a:off x="0" y="0"/>
                      <a:ext cx="5688000" cy="1599750"/>
                    </a:xfrm>
                    <a:prstGeom prst="rect"/>
                  </pic:spPr>
                </pic:pic>
              </a:graphicData>
            </a:graphic>
          </wp:inline>
        </w:drawing>
      </w:r>
    </w:p>
    <w:p>
      <w:pPr>
        <w:spacing w:lineRule="exact" w:line="400" w:after="120"/>
        <w:ind/>
        <w:jc w:val="center"/>
      </w:pPr>
      <w:r>
        <w:rPr>
          <w:sz w:val="24"/>
          <w:rFonts w:eastAsia="宋体" w:ascii="Times New Roman" w:hAnsi="Times New Roman"/>
        </w:rPr>
        <w:t>图 5-1 真实EDA文件解析与算法实验数据流</w:t>
      </w:r>
    </w:p>
    <w:p>
      <w:pPr>
        <w:spacing w:lineRule="exact" w:line="400" w:after="120"/>
        <w:ind w:firstLine="420"/>
      </w:pPr>
      <w:r>
        <w:rPr>
          <w:sz w:val="24"/>
          <w:rFonts w:eastAsia="宋体" w:ascii="Times New Roman" w:hAnsi="Times New Roman"/>
        </w:rPr>
        <w:t>该流程使实验数据不再停留于参数化构造，而是能够从公开EDA工程中抽取端子结构和制造文件线索。需要说明的是，本文采用“公开EDA案例化验证”表述，强调数据来源为公开工程和轻量级解析结果，不将其等同于企业量产板卡的完整设计签核。</w:t>
      </w:r>
    </w:p>
    <w:p>
      <w:pPr>
        <w:spacing w:lineRule="exact" w:line="400" w:after="120"/>
        <w:ind/>
        <w:jc w:val="center"/>
      </w:pPr>
      <w:r>
        <w:rPr>
          <w:sz w:val="24"/>
          <w:rFonts w:eastAsia="宋体" w:ascii="Times New Roman" w:hAnsi="Times New Roman"/>
        </w:rPr>
        <w:t>表 5-5 真实EDA文件解析对象与输出字段</w:t>
      </w:r>
    </w:p>
    <w:tbl>
      <w:tblPr>
        <w:tblStyle w:val="33"/>
        <w:tblW w:type="auto" w:w="0"/>
        <w:jc w:val="center"/>
        <w:tblLook w:firstColumn="1" w:firstRow="1" w:lastColumn="0" w:lastRow="0" w:noHBand="0" w:noVBand="1" w:val="04A0"/>
      </w:tblPr>
      <w:tblGrid>
        <w:gridCol w:w="2268"/>
        <w:gridCol w:w="2268"/>
        <w:gridCol w:w="2268"/>
        <w:gridCol w:w="2268"/>
      </w:tblGrid>
      <w:tr>
        <w:trPr>
          <w:tblHeader w:val="true"/>
        </w:trPr>
        <w:tc>
          <w:tcPr>
            <w:tcW w:type="dxa" w:w="1701"/>
            <w:vAlign w:val="center"/>
            <w:shd w:fill="EAF2F8"/>
          </w:tcPr>
          <w:p>
            <w:pPr>
              <w:spacing w:lineRule="exact" w:line="280" w:after="0"/>
              <w:jc w:val="center"/>
            </w:pPr>
            <w:r/>
            <w:r>
              <w:rPr>
                <w:b/>
                <w:sz w:val="18"/>
                <w:rFonts w:eastAsia="宋体" w:ascii="Times New Roman" w:hAnsi="Times New Roman"/>
              </w:rPr>
              <w:t>解析对象</w:t>
            </w:r>
          </w:p>
        </w:tc>
        <w:tc>
          <w:tcPr>
            <w:tcW w:type="dxa" w:w="2948"/>
            <w:vAlign w:val="center"/>
            <w:shd w:fill="EAF2F8"/>
          </w:tcPr>
          <w:p>
            <w:pPr>
              <w:spacing w:lineRule="exact" w:line="280" w:after="0"/>
              <w:jc w:val="center"/>
            </w:pPr>
            <w:r/>
            <w:r>
              <w:rPr>
                <w:b/>
                <w:sz w:val="18"/>
                <w:rFonts w:eastAsia="宋体" w:ascii="Times New Roman" w:hAnsi="Times New Roman"/>
              </w:rPr>
              <w:t>提取内容</w:t>
            </w:r>
          </w:p>
        </w:tc>
        <w:tc>
          <w:tcPr>
            <w:tcW w:type="dxa" w:w="2381"/>
            <w:vAlign w:val="center"/>
            <w:shd w:fill="EAF2F8"/>
          </w:tcPr>
          <w:p>
            <w:pPr>
              <w:spacing w:lineRule="exact" w:line="280" w:after="0"/>
              <w:jc w:val="center"/>
            </w:pPr>
            <w:r/>
            <w:r>
              <w:rPr>
                <w:b/>
                <w:sz w:val="18"/>
                <w:rFonts w:eastAsia="宋体" w:ascii="Times New Roman" w:hAnsi="Times New Roman"/>
              </w:rPr>
              <w:t>输出字段</w:t>
            </w:r>
          </w:p>
        </w:tc>
        <w:tc>
          <w:tcPr>
            <w:tcW w:type="dxa" w:w="2268"/>
            <w:vAlign w:val="center"/>
            <w:shd w:fill="EAF2F8"/>
          </w:tcPr>
          <w:p>
            <w:pPr>
              <w:spacing w:lineRule="exact" w:line="280" w:after="0"/>
              <w:jc w:val="center"/>
            </w:pPr>
            <w:r/>
            <w:r>
              <w:rPr>
                <w:b/>
                <w:sz w:val="18"/>
                <w:rFonts w:eastAsia="宋体" w:ascii="Times New Roman" w:hAnsi="Times New Roman"/>
              </w:rPr>
              <w:t>用途</w:t>
            </w:r>
          </w:p>
        </w:tc>
      </w:tr>
      <w:tr>
        <w:tc>
          <w:tcPr>
            <w:tcW w:type="dxa" w:w="1701"/>
            <w:vAlign w:val="center"/>
          </w:tcPr>
          <w:p>
            <w:pPr>
              <w:spacing w:lineRule="exact" w:line="280" w:after="0"/>
              <w:jc w:val="center"/>
            </w:pPr>
            <w:r/>
            <w:r>
              <w:rPr>
                <w:b w:val="0"/>
                <w:sz w:val="18"/>
                <w:rFonts w:eastAsia="宋体" w:ascii="Times New Roman" w:hAnsi="Times New Roman"/>
              </w:rPr>
              <w:t>.kicad_pcb</w:t>
            </w:r>
          </w:p>
        </w:tc>
        <w:tc>
          <w:tcPr>
            <w:tcW w:type="dxa" w:w="2948"/>
            <w:vAlign w:val="center"/>
          </w:tcPr>
          <w:p>
            <w:pPr>
              <w:spacing w:lineRule="exact" w:line="280" w:after="0"/>
              <w:jc w:val="left"/>
            </w:pPr>
            <w:r/>
            <w:r>
              <w:rPr>
                <w:b w:val="0"/>
                <w:sz w:val="18"/>
                <w:rFonts w:eastAsia="宋体" w:ascii="Times New Roman" w:hAnsi="Times New Roman"/>
              </w:rPr>
              <w:t>板框、footprint、pad坐标、连接器候选</w:t>
            </w:r>
          </w:p>
        </w:tc>
        <w:tc>
          <w:tcPr>
            <w:tcW w:type="dxa" w:w="2381"/>
            <w:vAlign w:val="center"/>
          </w:tcPr>
          <w:p>
            <w:pPr>
              <w:spacing w:lineRule="exact" w:line="280" w:after="0"/>
              <w:jc w:val="left"/>
            </w:pPr>
            <w:r/>
            <w:r>
              <w:rPr>
                <w:b w:val="0"/>
                <w:sz w:val="18"/>
                <w:rFonts w:eastAsia="宋体" w:ascii="Times New Roman" w:hAnsi="Times New Roman"/>
              </w:rPr>
              <w:t>pin_positions、footprint、pins</w:t>
            </w:r>
          </w:p>
        </w:tc>
        <w:tc>
          <w:tcPr>
            <w:tcW w:type="dxa" w:w="2268"/>
            <w:vAlign w:val="center"/>
          </w:tcPr>
          <w:p>
            <w:pPr>
              <w:spacing w:lineRule="exact" w:line="280" w:after="0"/>
              <w:jc w:val="center"/>
            </w:pPr>
            <w:r/>
            <w:r>
              <w:rPr>
                <w:b w:val="0"/>
                <w:sz w:val="18"/>
                <w:rFonts w:eastAsia="宋体" w:ascii="Times New Roman" w:hAnsi="Times New Roman"/>
              </w:rPr>
              <w:t>生成真实端子坐标输入</w:t>
            </w:r>
          </w:p>
        </w:tc>
      </w:tr>
      <w:tr>
        <w:tc>
          <w:tcPr>
            <w:tcW w:type="dxa" w:w="1701"/>
            <w:vAlign w:val="center"/>
          </w:tcPr>
          <w:p>
            <w:pPr>
              <w:spacing w:lineRule="exact" w:line="280" w:after="0"/>
              <w:jc w:val="center"/>
            </w:pPr>
            <w:r/>
            <w:r>
              <w:rPr>
                <w:b w:val="0"/>
                <w:sz w:val="18"/>
                <w:rFonts w:eastAsia="宋体" w:ascii="Times New Roman" w:hAnsi="Times New Roman"/>
              </w:rPr>
              <w:t>Gerber</w:t>
            </w:r>
          </w:p>
        </w:tc>
        <w:tc>
          <w:tcPr>
            <w:tcW w:type="dxa" w:w="2948"/>
            <w:vAlign w:val="center"/>
          </w:tcPr>
          <w:p>
            <w:pPr>
              <w:spacing w:lineRule="exact" w:line="280" w:after="0"/>
              <w:jc w:val="left"/>
            </w:pPr>
            <w:r/>
            <w:r>
              <w:rPr>
                <w:b w:val="0"/>
                <w:sz w:val="18"/>
                <w:rFonts w:eastAsia="宋体" w:ascii="Times New Roman" w:hAnsi="Times New Roman"/>
              </w:rPr>
              <w:t>层文件、Edge_Cuts/Profile边界、Gerber元数据</w:t>
            </w:r>
          </w:p>
        </w:tc>
        <w:tc>
          <w:tcPr>
            <w:tcW w:type="dxa" w:w="2381"/>
            <w:vAlign w:val="center"/>
          </w:tcPr>
          <w:p>
            <w:pPr>
              <w:spacing w:lineRule="exact" w:line="280" w:after="0"/>
              <w:jc w:val="left"/>
            </w:pPr>
            <w:r/>
            <w:r>
              <w:rPr>
                <w:b w:val="0"/>
                <w:sz w:val="18"/>
                <w:rFonts w:eastAsia="宋体" w:ascii="Times New Roman" w:hAnsi="Times New Roman"/>
              </w:rPr>
              <w:t>gerber_files、gerber_bbox</w:t>
            </w:r>
          </w:p>
        </w:tc>
        <w:tc>
          <w:tcPr>
            <w:tcW w:type="dxa" w:w="2268"/>
            <w:vAlign w:val="center"/>
          </w:tcPr>
          <w:p>
            <w:pPr>
              <w:spacing w:lineRule="exact" w:line="280" w:after="0"/>
              <w:jc w:val="center"/>
            </w:pPr>
            <w:r/>
            <w:r>
              <w:rPr>
                <w:b w:val="0"/>
                <w:sz w:val="18"/>
                <w:rFonts w:eastAsia="宋体" w:ascii="Times New Roman" w:hAnsi="Times New Roman"/>
              </w:rPr>
              <w:t>补充制造文件解析证据</w:t>
            </w:r>
          </w:p>
        </w:tc>
      </w:tr>
      <w:tr>
        <w:tc>
          <w:tcPr>
            <w:tcW w:type="dxa" w:w="1701"/>
            <w:vAlign w:val="center"/>
          </w:tcPr>
          <w:p>
            <w:pPr>
              <w:spacing w:lineRule="exact" w:line="280" w:after="0"/>
              <w:jc w:val="center"/>
            </w:pPr>
            <w:r/>
            <w:r>
              <w:rPr>
                <w:b w:val="0"/>
                <w:sz w:val="18"/>
                <w:rFonts w:eastAsia="宋体" w:ascii="Times New Roman" w:hAnsi="Times New Roman"/>
              </w:rPr>
              <w:t>Excellon/DRL</w:t>
            </w:r>
          </w:p>
        </w:tc>
        <w:tc>
          <w:tcPr>
            <w:tcW w:type="dxa" w:w="2948"/>
            <w:vAlign w:val="center"/>
          </w:tcPr>
          <w:p>
            <w:pPr>
              <w:spacing w:lineRule="exact" w:line="280" w:after="0"/>
              <w:jc w:val="center"/>
            </w:pPr>
            <w:r/>
            <w:r>
              <w:rPr>
                <w:b w:val="0"/>
                <w:sz w:val="18"/>
                <w:rFonts w:eastAsia="宋体" w:ascii="Times New Roman" w:hAnsi="Times New Roman"/>
              </w:rPr>
              <w:t>钻孔文件、钻孔坐标命中数</w:t>
            </w:r>
          </w:p>
        </w:tc>
        <w:tc>
          <w:tcPr>
            <w:tcW w:type="dxa" w:w="2381"/>
            <w:vAlign w:val="center"/>
          </w:tcPr>
          <w:p>
            <w:pPr>
              <w:spacing w:lineRule="exact" w:line="280" w:after="0"/>
              <w:jc w:val="left"/>
            </w:pPr>
            <w:r/>
            <w:r>
              <w:rPr>
                <w:b w:val="0"/>
                <w:sz w:val="18"/>
                <w:rFonts w:eastAsia="宋体" w:ascii="Times New Roman" w:hAnsi="Times New Roman"/>
              </w:rPr>
              <w:t>drill_files、drill_hits</w:t>
            </w:r>
          </w:p>
        </w:tc>
        <w:tc>
          <w:tcPr>
            <w:tcW w:type="dxa" w:w="2268"/>
            <w:vAlign w:val="center"/>
          </w:tcPr>
          <w:p>
            <w:pPr>
              <w:spacing w:lineRule="exact" w:line="280" w:after="0"/>
              <w:jc w:val="center"/>
            </w:pPr>
            <w:r/>
            <w:r>
              <w:rPr>
                <w:b w:val="0"/>
                <w:sz w:val="18"/>
                <w:rFonts w:eastAsia="宋体" w:ascii="Times New Roman" w:hAnsi="Times New Roman"/>
              </w:rPr>
              <w:t>说明通孔、安装孔等制造信息</w:t>
            </w:r>
          </w:p>
        </w:tc>
      </w:tr>
      <w:tr>
        <w:tc>
          <w:tcPr>
            <w:tcW w:type="dxa" w:w="1701"/>
            <w:vAlign w:val="center"/>
          </w:tcPr>
          <w:p>
            <w:pPr>
              <w:spacing w:lineRule="exact" w:line="280" w:after="0"/>
              <w:jc w:val="center"/>
            </w:pPr>
            <w:r/>
            <w:r>
              <w:rPr>
                <w:b w:val="0"/>
                <w:sz w:val="18"/>
                <w:rFonts w:eastAsia="宋体" w:ascii="Times New Roman" w:hAnsi="Times New Roman"/>
              </w:rPr>
              <w:t>C++ CSV</w:t>
            </w:r>
          </w:p>
        </w:tc>
        <w:tc>
          <w:tcPr>
            <w:tcW w:type="dxa" w:w="2948"/>
            <w:vAlign w:val="center"/>
          </w:tcPr>
          <w:p>
            <w:pPr>
              <w:spacing w:lineRule="exact" w:line="280" w:after="0"/>
              <w:jc w:val="center"/>
            </w:pPr>
            <w:r/>
            <w:r>
              <w:rPr>
                <w:b w:val="0"/>
                <w:sz w:val="18"/>
                <w:rFonts w:eastAsia="宋体" w:ascii="Times New Roman" w:hAnsi="Times New Roman"/>
              </w:rPr>
              <w:t>端子坐标、尾板尺寸、障碍区、规则参数</w:t>
            </w:r>
          </w:p>
        </w:tc>
        <w:tc>
          <w:tcPr>
            <w:tcW w:type="dxa" w:w="2381"/>
            <w:vAlign w:val="center"/>
          </w:tcPr>
          <w:p>
            <w:pPr>
              <w:spacing w:lineRule="exact" w:line="280" w:after="0"/>
              <w:jc w:val="left"/>
            </w:pPr>
            <w:r/>
            <w:r>
              <w:rPr>
                <w:b w:val="0"/>
                <w:sz w:val="18"/>
                <w:rFonts w:eastAsia="宋体" w:ascii="Times New Roman" w:hAnsi="Times New Roman"/>
              </w:rPr>
              <w:t>data/eda_cases/*.csv</w:t>
            </w:r>
          </w:p>
        </w:tc>
        <w:tc>
          <w:tcPr>
            <w:tcW w:type="dxa" w:w="2268"/>
            <w:vAlign w:val="center"/>
          </w:tcPr>
          <w:p>
            <w:pPr>
              <w:spacing w:lineRule="exact" w:line="280" w:after="0"/>
              <w:jc w:val="center"/>
            </w:pPr>
            <w:r/>
            <w:r>
              <w:rPr>
                <w:b w:val="0"/>
                <w:sz w:val="18"/>
                <w:rFonts w:eastAsia="宋体" w:ascii="Times New Roman" w:hAnsi="Times New Roman"/>
              </w:rPr>
              <w:t>驱动布点布线算法</w:t>
            </w:r>
          </w:p>
        </w:tc>
      </w:tr>
    </w:tbl>
    <w:p>
      <w:pPr>
        <w:spacing w:lineRule="exact" w:line="400" w:after="120"/>
      </w:pP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b/>
          <w:sz w:val="24"/>
          <w:rFonts w:eastAsia="宋体" w:ascii="Times New Roman" w:hAnsi="Times New Roman"/>
        </w:rPr>
        <w:t>5.5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实验由两部分组成。第一部分为五组参数化仿真实验，依据开题报告和阶段性报告确定的研究方向，结合金手指制造资料、PCB可测性设计资料以及相关文献中的高密度、障碍、拥塞和面积受限场景构造，用于验证算法在可控约束条件下的基本性能[13-23]。第二部分为公开EDA案例化验证，脚本从公开KiCad工程、Gerber层文件和Excellon/DRL钻孔文件中抽取连接器候选、端子位置、板框边界及制造文件信息，并将其转换为C++程序可直接读取的CSV输入。两类实验均由同一布点布线程序生成指标和可视化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jc w:val="left"/>
      </w:pPr>
      <w:commentRangeStart w:id="1"/>
      <w:r>
        <w:rPr>
          <w:b/>
          <w:sz w:val="24"/>
          <w:rFonts w:eastAsia="宋体" w:ascii="Times New Roman" w:hAnsi="Times New Roman"/>
        </w:rPr>
        <w:t>6.3 公开EDA案例化验证</w:t>
      </w:r>
      <w:commentRangeEnd w:id="1"/>
      <w:r>
        <w:rPr>
          <w:rStyle w:val="CommentReference"/>
        </w:rPr>
        <w:commentReference w:id="1"/>
      </w:r>
    </w:p>
    <w:p>
      <w:pPr>
        <w:spacing w:lineRule="exact" w:line="400" w:after="120"/>
        <w:ind w:firstLine="420"/>
      </w:pPr>
      <w:r>
        <w:rPr>
          <w:sz w:val="24"/>
          <w:rFonts w:eastAsia="宋体" w:ascii="Times New Roman" w:hAnsi="Times New Roman"/>
        </w:rPr>
        <w:t>为进一步验证算法对公开EDA工程的适应性，本文在五组参数化仿真实验之外，选取7个公开EDA案例进行案例化验证。案例覆盖PCIe、mini-PCIe、M.2/NGFF等边缘连接器或金手指类结构；实验脚本从公开KiCad工程及其制造文件中抽取连接器候选、端子数量、Gerber/DRL文件统计和钻孔命中信息，并转换为统一的算法输入。</w:t>
      </w:r>
    </w:p>
    <w:p>
      <w:pPr>
        <w:spacing w:lineRule="exact" w:line="400" w:after="120"/>
        <w:ind/>
        <w:jc w:val="center"/>
      </w:pPr>
      <w:r>
        <w:rPr>
          <w:sz w:val="24"/>
          <w:rFonts w:eastAsia="宋体" w:ascii="Times New Roman" w:hAnsi="Times New Roman"/>
        </w:rPr>
        <w:t>表 6-3 公开EDA案例来源与解析信息</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701"/>
            <w:vAlign w:val="center"/>
            <w:shd w:fill="EAF2F8"/>
          </w:tcPr>
          <w:p>
            <w:pPr>
              <w:spacing w:lineRule="exact" w:line="280" w:after="0"/>
              <w:jc w:val="center"/>
            </w:pPr>
            <w:r/>
            <w:r>
              <w:rPr>
                <w:b/>
                <w:sz w:val="15"/>
                <w:rFonts w:eastAsia="宋体" w:ascii="Times New Roman" w:hAnsi="Times New Roman"/>
              </w:rPr>
              <w:t>案例</w:t>
            </w:r>
          </w:p>
        </w:tc>
        <w:tc>
          <w:tcPr>
            <w:tcW w:type="dxa" w:w="2154"/>
            <w:vAlign w:val="center"/>
            <w:shd w:fill="EAF2F8"/>
          </w:tcPr>
          <w:p>
            <w:pPr>
              <w:spacing w:lineRule="exact" w:line="280" w:after="0"/>
              <w:jc w:val="center"/>
            </w:pPr>
            <w:r/>
            <w:r>
              <w:rPr>
                <w:b/>
                <w:sz w:val="15"/>
                <w:rFonts w:eastAsia="宋体" w:ascii="Times New Roman" w:hAnsi="Times New Roman"/>
              </w:rPr>
              <w:t>公开来源/许可</w:t>
            </w:r>
          </w:p>
        </w:tc>
        <w:tc>
          <w:tcPr>
            <w:tcW w:type="dxa" w:w="1814"/>
            <w:vAlign w:val="center"/>
            <w:shd w:fill="EAF2F8"/>
          </w:tcPr>
          <w:p>
            <w:pPr>
              <w:spacing w:lineRule="exact" w:line="280" w:after="0"/>
              <w:jc w:val="center"/>
            </w:pPr>
            <w:r/>
            <w:r>
              <w:rPr>
                <w:b/>
                <w:sz w:val="15"/>
                <w:rFonts w:eastAsia="宋体" w:ascii="Times New Roman" w:hAnsi="Times New Roman"/>
              </w:rPr>
              <w:t>EDA文件</w:t>
            </w:r>
          </w:p>
        </w:tc>
        <w:tc>
          <w:tcPr>
            <w:tcW w:type="dxa" w:w="2268"/>
            <w:vAlign w:val="center"/>
            <w:shd w:fill="EAF2F8"/>
          </w:tcPr>
          <w:p>
            <w:pPr>
              <w:spacing w:lineRule="exact" w:line="280" w:after="0"/>
              <w:jc w:val="center"/>
            </w:pPr>
            <w:r/>
            <w:r>
              <w:rPr>
                <w:b/>
                <w:sz w:val="15"/>
                <w:rFonts w:eastAsia="宋体" w:ascii="Times New Roman" w:hAnsi="Times New Roman"/>
              </w:rPr>
              <w:t>封装/引脚</w:t>
            </w:r>
          </w:p>
        </w:tc>
        <w:tc>
          <w:tcPr>
            <w:tcW w:type="dxa" w:w="1361"/>
            <w:vAlign w:val="center"/>
            <w:shd w:fill="EAF2F8"/>
          </w:tcPr>
          <w:p>
            <w:pPr>
              <w:spacing w:lineRule="exact" w:line="280" w:after="0"/>
              <w:jc w:val="center"/>
            </w:pPr>
            <w:r/>
            <w:r>
              <w:rPr>
                <w:b/>
                <w:sz w:val="15"/>
                <w:rFonts w:eastAsia="宋体" w:ascii="Times New Roman" w:hAnsi="Times New Roman"/>
              </w:rPr>
              <w:t>Gerber/DRL/钻孔</w:t>
            </w:r>
          </w:p>
        </w:tc>
      </w:tr>
      <w:tr>
        <w:tc>
          <w:tcPr>
            <w:tcW w:type="dxa" w:w="1701"/>
            <w:vAlign w:val="center"/>
          </w:tcPr>
          <w:p>
            <w:pPr>
              <w:spacing w:lineRule="exact" w:line="280" w:after="0"/>
              <w:jc w:val="left"/>
            </w:pPr>
            <w:r/>
            <w:r>
              <w:rPr>
                <w:b w:val="0"/>
                <w:sz w:val="15"/>
                <w:rFonts w:eastAsia="宋体" w:ascii="Times New Roman" w:hAnsi="Times New Roman"/>
              </w:rPr>
              <w:t>pcie test dual ww37</w:t>
            </w:r>
          </w:p>
        </w:tc>
        <w:tc>
          <w:tcPr>
            <w:tcW w:type="dxa" w:w="2154"/>
            <w:vAlign w:val="center"/>
          </w:tcPr>
          <w:p>
            <w:pPr>
              <w:spacing w:lineRule="exact" w:line="280" w:after="0"/>
              <w:jc w:val="left"/>
            </w:pPr>
            <w:r/>
            <w:r>
              <w:rPr>
                <w:b w:val="0"/>
                <w:sz w:val="15"/>
                <w:rFonts w:eastAsia="宋体" w:ascii="Times New Roman" w:hAnsi="Times New Roman"/>
              </w:rPr>
              <w:t>mengstr/PCIeTestPCB</w:t>
              <w:br/>
              <w:t>CC0-1.0</w:t>
            </w:r>
          </w:p>
        </w:tc>
        <w:tc>
          <w:tcPr>
            <w:tcW w:type="dxa" w:w="1814"/>
            <w:vAlign w:val="center"/>
          </w:tcPr>
          <w:p>
            <w:pPr>
              <w:spacing w:lineRule="exact" w:line="280" w:after="0"/>
              <w:jc w:val="center"/>
            </w:pPr>
            <w:r/>
            <w:r>
              <w:rPr>
                <w:b w:val="0"/>
                <w:sz w:val="15"/>
                <w:rFonts w:eastAsia="宋体" w:ascii="Times New Roman" w:hAnsi="Times New Roman"/>
              </w:rPr>
              <w:t>PCIeTest.kicad_pcb</w:t>
            </w:r>
          </w:p>
        </w:tc>
        <w:tc>
          <w:tcPr>
            <w:tcW w:type="dxa" w:w="2268"/>
            <w:vAlign w:val="center"/>
          </w:tcPr>
          <w:p>
            <w:pPr>
              <w:spacing w:lineRule="exact" w:line="280" w:after="0"/>
              <w:jc w:val="left"/>
            </w:pPr>
            <w:r/>
            <w:r>
              <w:rPr>
                <w:b w:val="0"/>
                <w:sz w:val="15"/>
                <w:rFonts w:eastAsia="宋体" w:ascii="Times New Roman" w:hAnsi="Times New Roman"/>
              </w:rPr>
              <w:t>matseng:PAD64-1.5_1.0</w:t>
              <w:br/>
              <w:t>64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pcie breakout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center"/>
            </w:pPr>
            <w:r/>
            <w:r>
              <w:rPr>
                <w:b w:val="0"/>
                <w:sz w:val="15"/>
                <w:rFonts w:eastAsia="宋体" w:ascii="Times New Roman" w:hAnsi="Times New Roman"/>
              </w:rPr>
              <w:t>Pi5_PCIe.kicad_pcb</w:t>
            </w:r>
          </w:p>
        </w:tc>
        <w:tc>
          <w:tcPr>
            <w:tcW w:type="dxa" w:w="2268"/>
            <w:vAlign w:val="center"/>
          </w:tcPr>
          <w:p>
            <w:pPr>
              <w:spacing w:lineRule="exact" w:line="280" w:after="0"/>
              <w:jc w:val="left"/>
            </w:pPr>
            <w:r/>
            <w:r>
              <w:rPr>
                <w:b w:val="0"/>
                <w:sz w:val="15"/>
                <w:rFonts w:eastAsia="宋体" w:ascii="Times New Roman" w:hAnsi="Times New Roman"/>
              </w:rPr>
              <w:t>10018783-11200TLF:AMPHENOL_10018783-11200TLF</w:t>
              <w:br/>
              <w:t>36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m2 hat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left"/>
            </w:pPr>
            <w:r/>
            <w:r>
              <w:rPr>
                <w:b w:val="0"/>
                <w:sz w:val="15"/>
                <w:rFonts w:eastAsia="宋体" w:ascii="Times New Roman" w:hAnsi="Times New Roman"/>
              </w:rPr>
              <w:t>Pi5_M2_Hat.kicad_pcb</w:t>
            </w:r>
          </w:p>
        </w:tc>
        <w:tc>
          <w:tcPr>
            <w:tcW w:type="dxa" w:w="2268"/>
            <w:vAlign w:val="center"/>
          </w:tcPr>
          <w:p>
            <w:pPr>
              <w:spacing w:lineRule="exact" w:line="280" w:after="0"/>
              <w:jc w:val="left"/>
            </w:pPr>
            <w:r/>
            <w:r>
              <w:rPr>
                <w:b w:val="0"/>
                <w:sz w:val="15"/>
                <w:rFonts w:eastAsia="宋体" w:ascii="Times New Roman" w:hAnsi="Times New Roman"/>
              </w:rPr>
              <w:t>ngff:AMPHENOL_MDT420M03001</w:t>
              <w:br/>
              <w:t>69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pcie aux signal breakout</w:t>
            </w:r>
          </w:p>
        </w:tc>
        <w:tc>
          <w:tcPr>
            <w:tcW w:type="dxa" w:w="2154"/>
            <w:vAlign w:val="center"/>
          </w:tcPr>
          <w:p>
            <w:pPr>
              <w:spacing w:lineRule="exact" w:line="280" w:after="0"/>
              <w:jc w:val="left"/>
            </w:pPr>
            <w:r/>
            <w:r>
              <w:rPr>
                <w:b w:val="0"/>
                <w:sz w:val="15"/>
                <w:rFonts w:eastAsia="宋体" w:ascii="Times New Roman" w:hAnsi="Times New Roman"/>
              </w:rPr>
              <w:t>Supercookiegaming/PCIe-Aux-Signal-Breakout</w:t>
              <w:br/>
              <w:t>not specified</w:t>
            </w:r>
          </w:p>
        </w:tc>
        <w:tc>
          <w:tcPr>
            <w:tcW w:type="dxa" w:w="1814"/>
            <w:vAlign w:val="center"/>
          </w:tcPr>
          <w:p>
            <w:pPr>
              <w:spacing w:lineRule="exact" w:line="280" w:after="0"/>
              <w:jc w:val="left"/>
            </w:pPr>
            <w:r/>
            <w:r>
              <w:rPr>
                <w:b w:val="0"/>
                <w:sz w:val="15"/>
                <w:rFonts w:eastAsia="宋体" w:ascii="Times New Roman" w:hAnsi="Times New Roman"/>
              </w:rPr>
              <w:t>PCIe-Aux-Signal-Breakout.kicad_pcb</w:t>
            </w:r>
          </w:p>
        </w:tc>
        <w:tc>
          <w:tcPr>
            <w:tcW w:type="dxa" w:w="2268"/>
            <w:vAlign w:val="center"/>
          </w:tcPr>
          <w:p>
            <w:pPr>
              <w:spacing w:lineRule="exact" w:line="280" w:after="0"/>
              <w:jc w:val="left"/>
            </w:pPr>
            <w:r/>
            <w:r>
              <w:rPr>
                <w:b w:val="0"/>
                <w:sz w:val="15"/>
                <w:rFonts w:eastAsia="宋体" w:ascii="Times New Roman" w:hAnsi="Times New Roman"/>
              </w:rPr>
              <w:t>PCIexpress:PCIexpress_x1</w:t>
              <w:br/>
              <w:t>36 pin</w:t>
            </w:r>
          </w:p>
        </w:tc>
        <w:tc>
          <w:tcPr>
            <w:tcW w:type="dxa" w:w="1361"/>
            <w:vAlign w:val="center"/>
          </w:tcPr>
          <w:p>
            <w:pPr>
              <w:spacing w:lineRule="exact" w:line="280" w:after="0"/>
              <w:jc w:val="center"/>
            </w:pPr>
            <w:r/>
            <w:r>
              <w:rPr>
                <w:b w:val="0"/>
                <w:sz w:val="15"/>
                <w:rFonts w:eastAsia="宋体" w:ascii="Times New Roman" w:hAnsi="Times New Roman"/>
              </w:rPr>
              <w:t>9/2/52</w:t>
            </w:r>
          </w:p>
        </w:tc>
      </w:tr>
      <w:tr>
        <w:tc>
          <w:tcPr>
            <w:tcW w:type="dxa" w:w="1701"/>
            <w:vAlign w:val="center"/>
          </w:tcPr>
          <w:p>
            <w:pPr>
              <w:spacing w:lineRule="exact" w:line="280" w:after="0"/>
              <w:jc w:val="left"/>
            </w:pPr>
            <w:r/>
            <w:r>
              <w:rPr>
                <w:b w:val="0"/>
                <w:sz w:val="15"/>
                <w:rFonts w:eastAsia="宋体" w:ascii="Times New Roman" w:hAnsi="Times New Roman"/>
              </w:rPr>
              <w:t>mini pcie reference</w:t>
            </w:r>
          </w:p>
        </w:tc>
        <w:tc>
          <w:tcPr>
            <w:tcW w:type="dxa" w:w="2154"/>
            <w:vAlign w:val="center"/>
          </w:tcPr>
          <w:p>
            <w:pPr>
              <w:spacing w:lineRule="exact" w:line="280" w:after="0"/>
              <w:jc w:val="left"/>
            </w:pPr>
            <w:r/>
            <w:r>
              <w:rPr>
                <w:b w:val="0"/>
                <w:sz w:val="15"/>
                <w:rFonts w:eastAsia="宋体" w:ascii="Times New Roman" w:hAnsi="Times New Roman"/>
              </w:rPr>
              <w:t>mithro/kicad-mini-pci-express</w:t>
              <w:br/>
              <w:t>Apache-2.0</w:t>
            </w:r>
          </w:p>
        </w:tc>
        <w:tc>
          <w:tcPr>
            <w:tcW w:type="dxa" w:w="1814"/>
            <w:vAlign w:val="center"/>
          </w:tcPr>
          <w:p>
            <w:pPr>
              <w:spacing w:lineRule="exact" w:line="280" w:after="0"/>
              <w:jc w:val="center"/>
            </w:pPr>
            <w:r/>
            <w:r>
              <w:rPr>
                <w:b w:val="0"/>
                <w:sz w:val="15"/>
                <w:rFonts w:eastAsia="宋体" w:ascii="Times New Roman" w:hAnsi="Times New Roman"/>
              </w:rPr>
              <w:t>mpcie.kicad_pcb</w:t>
            </w:r>
          </w:p>
        </w:tc>
        <w:tc>
          <w:tcPr>
            <w:tcW w:type="dxa" w:w="2268"/>
            <w:vAlign w:val="center"/>
          </w:tcPr>
          <w:p>
            <w:pPr>
              <w:spacing w:lineRule="exact" w:line="280" w:after="0"/>
              <w:jc w:val="left"/>
            </w:pPr>
            <w:r/>
            <w:r>
              <w:rPr>
                <w:b w:val="0"/>
                <w:sz w:val="15"/>
                <w:rFonts w:eastAsia="宋体" w:ascii="Times New Roman" w:hAnsi="Times New Roman"/>
              </w:rPr>
              <w:t>mpcie:mpcie-full-card</w:t>
              <w:br/>
              <w:t>52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coral dual m2 adapter</w:t>
            </w:r>
          </w:p>
        </w:tc>
        <w:tc>
          <w:tcPr>
            <w:tcW w:type="dxa" w:w="2154"/>
            <w:vAlign w:val="center"/>
          </w:tcPr>
          <w:p>
            <w:pPr>
              <w:spacing w:lineRule="exact" w:line="280" w:after="0"/>
              <w:jc w:val="left"/>
            </w:pPr>
            <w:r/>
            <w:r>
              <w:rPr>
                <w:b w:val="0"/>
                <w:sz w:val="15"/>
                <w:rFonts w:eastAsia="宋体" w:ascii="Times New Roman" w:hAnsi="Times New Roman"/>
              </w:rPr>
              <w:t>serg987/coral-dual-m2-adapter-pcb</w:t>
              <w:br/>
              <w:t>GPL-3.0</w:t>
            </w:r>
          </w:p>
        </w:tc>
        <w:tc>
          <w:tcPr>
            <w:tcW w:type="dxa" w:w="1814"/>
            <w:vAlign w:val="center"/>
          </w:tcPr>
          <w:p>
            <w:pPr>
              <w:spacing w:lineRule="exact" w:line="280" w:after="0"/>
              <w:jc w:val="left"/>
            </w:pPr>
            <w:r/>
            <w:r>
              <w:rPr>
                <w:b w:val="0"/>
                <w:sz w:val="15"/>
                <w:rFonts w:eastAsia="宋体" w:ascii="Times New Roman" w:hAnsi="Times New Roman"/>
              </w:rPr>
              <w:t>m2_coral_dual_adapter.kicad_pcb</w:t>
            </w:r>
          </w:p>
        </w:tc>
        <w:tc>
          <w:tcPr>
            <w:tcW w:type="dxa" w:w="2268"/>
            <w:vAlign w:val="center"/>
          </w:tcPr>
          <w:p>
            <w:pPr>
              <w:spacing w:lineRule="exact" w:line="280" w:after="0"/>
              <w:jc w:val="left"/>
            </w:pPr>
            <w:r/>
            <w:r>
              <w:rPr>
                <w:b w:val="0"/>
                <w:sz w:val="15"/>
                <w:rFonts w:eastAsia="宋体" w:ascii="Times New Roman" w:hAnsi="Times New Roman"/>
              </w:rPr>
              <w:t>nvme_ae_to_m:Conn_TE-M.2-0.5-67P-doublesided_TypeE</w:t>
              <w:br/>
              <w:t>68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usb3 ngff carrier</w:t>
            </w:r>
          </w:p>
        </w:tc>
        <w:tc>
          <w:tcPr>
            <w:tcW w:type="dxa" w:w="2154"/>
            <w:vAlign w:val="center"/>
          </w:tcPr>
          <w:p>
            <w:pPr>
              <w:spacing w:lineRule="exact" w:line="280" w:after="0"/>
              <w:jc w:val="left"/>
            </w:pPr>
            <w:r/>
            <w:r>
              <w:rPr>
                <w:b w:val="0"/>
                <w:sz w:val="15"/>
                <w:rFonts w:eastAsia="宋体" w:ascii="Times New Roman" w:hAnsi="Times New Roman"/>
              </w:rPr>
              <w:t>themainframe/5g-m2-usb3-interface-pcb</w:t>
              <w:br/>
              <w:t>MIT</w:t>
            </w:r>
          </w:p>
        </w:tc>
        <w:tc>
          <w:tcPr>
            <w:tcW w:type="dxa" w:w="1814"/>
            <w:vAlign w:val="center"/>
          </w:tcPr>
          <w:p>
            <w:pPr>
              <w:spacing w:lineRule="exact" w:line="280" w:after="0"/>
              <w:jc w:val="left"/>
            </w:pPr>
            <w:r/>
            <w:r>
              <w:rPr>
                <w:b w:val="0"/>
                <w:sz w:val="15"/>
                <w:rFonts w:eastAsia="宋体" w:ascii="Times New Roman" w:hAnsi="Times New Roman"/>
              </w:rPr>
              <w:t>usb3-ngff-carrier.kicad_pcb</w:t>
            </w:r>
          </w:p>
        </w:tc>
        <w:tc>
          <w:tcPr>
            <w:tcW w:type="dxa" w:w="2268"/>
            <w:vAlign w:val="center"/>
          </w:tcPr>
          <w:p>
            <w:pPr>
              <w:spacing w:lineRule="exact" w:line="280" w:after="0"/>
              <w:jc w:val="left"/>
            </w:pPr>
            <w:r/>
            <w:r>
              <w:rPr>
                <w:b w:val="0"/>
                <w:sz w:val="15"/>
                <w:rFonts w:eastAsia="宋体" w:ascii="Times New Roman" w:hAnsi="Times New Roman"/>
              </w:rPr>
              <w:t>footprint:TE_2199119-3</w:t>
              <w:br/>
              <w:t>69 pin</w:t>
            </w:r>
          </w:p>
        </w:tc>
        <w:tc>
          <w:tcPr>
            <w:tcW w:type="dxa" w:w="1361"/>
            <w:vAlign w:val="center"/>
          </w:tcPr>
          <w:p>
            <w:pPr>
              <w:spacing w:lineRule="exact" w:line="280" w:after="0"/>
              <w:jc w:val="center"/>
            </w:pPr>
            <w:r/>
            <w:r>
              <w:rPr>
                <w:b w:val="0"/>
                <w:sz w:val="15"/>
                <w:rFonts w:eastAsia="宋体" w:ascii="Times New Roman" w:hAnsi="Times New Roman"/>
              </w:rPr>
              <w:t>11/2/425</w:t>
            </w:r>
          </w:p>
        </w:tc>
      </w:tr>
    </w:tbl>
    <w:p>
      <w:pPr>
        <w:spacing w:lineRule="exact" w:line="400" w:after="120"/>
      </w:pPr>
    </w:p>
    <w:p>
      <w:pPr>
        <w:spacing w:lineRule="exact" w:line="400" w:after="120"/>
        <w:ind w:firstLine="420"/>
      </w:pPr>
      <w:r>
        <w:rPr>
          <w:sz w:val="24"/>
          <w:rFonts w:eastAsia="宋体" w:ascii="Times New Roman" w:hAnsi="Times New Roman"/>
        </w:rPr>
        <w:t>表 6-3 表明，公开EDA案例既包括仅提供KiCad原生板文件的工程，也包括同时提供Gerber和Excellon/DRL制造文件的工程。该数据结构能够验证解析脚本对板框、端子、封装和制造文件统计信息的提取能力。</w:t>
      </w:r>
    </w:p>
    <w:p>
      <w:pPr>
        <w:spacing w:lineRule="exact" w:line="400" w:after="120"/>
        <w:ind/>
        <w:jc w:val="center"/>
      </w:pPr>
      <w:r>
        <w:rPr>
          <w:sz w:val="24"/>
          <w:rFonts w:eastAsia="宋体" w:ascii="Times New Roman" w:hAnsi="Times New Roman"/>
        </w:rPr>
        <w:t>表 6-4 公开EDA案例规则基线与设计算法对比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01_original_pcb.png"/>
                          <pic:cNvPicPr/>
                        </pic:nvPicPr>
                        <pic:blipFill>
                          <a:blip r:embed="rId38"/>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02_parse_overlay.png"/>
                          <pic:cNvPicPr/>
                        </pic:nvPicPr>
                        <pic:blipFill>
                          <a:blip r:embed="rId39"/>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573786"/>
                  <wp:docPr id="16" name="Picture 16"/>
                  <wp:cNvGraphicFramePr>
                    <a:graphicFrameLocks noChangeAspect="1"/>
                  </wp:cNvGraphicFramePr>
                  <a:graphic>
                    <a:graphicData uri="http://schemas.openxmlformats.org/drawingml/2006/picture">
                      <pic:pic>
                        <pic:nvPicPr>
                          <pic:cNvPr id="0" name="02_baseline_rule.png"/>
                          <pic:cNvPicPr/>
                        </pic:nvPicPr>
                        <pic:blipFill>
                          <a:blip r:embed="rId40"/>
                          <a:stretch>
                            <a:fillRect/>
                          </a:stretch>
                        </pic:blipFill>
                        <pic:spPr>
                          <a:xfrm>
                            <a:off x="0" y="0"/>
                            <a:ext cx="2514600" cy="57378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573786"/>
                  <wp:docPr id="17" name="Picture 17"/>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41"/>
                          <a:stretch>
                            <a:fillRect/>
                          </a:stretch>
                        </pic:blipFill>
                        <pic:spPr>
                          <a:xfrm>
                            <a:off x="0" y="0"/>
                            <a:ext cx="2514600" cy="573786"/>
                          </a:xfrm>
                          <a:prstGeom prst="rect"/>
                        </pic:spPr>
                      </pic:pic>
                    </a:graphicData>
                  </a:graphic>
                </wp:inline>
              </w:drawing>
            </w:r>
          </w:p>
        </w:tc>
      </w:tr>
    </w:tbl>
    <w:p>
      <w:pPr>
        <w:jc w:val="center"/>
      </w:pPr>
      <w:r>
        <w:rPr>
          <w:rFonts w:ascii="宋体" w:hAnsi="宋体" w:eastAsia="宋体"/>
          <w:sz w:val="21"/>
        </w:rPr>
        <w:t>图 6-4 pcie test dual ww37案例独立截图对比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646089"/>
                  <wp:docPr id="16" name="Picture 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14600" cy="646089"/>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646089"/>
                  <wp:docPr id="17" name="Picture 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14600" cy="646089"/>
                          </a:xfrm>
                          <a:prstGeom prst="rect"/>
                        </pic:spPr>
                      </pic:pic>
                    </a:graphicData>
                  </a:graphic>
                </wp:inline>
              </w:drawing>
            </w:r>
          </w:p>
        </w:tc>
      </w:tr>
    </w:tbl>
    <w:p>
      <w:pPr>
        <w:jc w:val="center"/>
      </w:pPr>
      <w:r>
        <w:rPr>
          <w:rFonts w:ascii="宋体" w:hAnsi="宋体" w:eastAsia="宋体"/>
          <w:sz w:val="21"/>
        </w:rPr>
        <w:t>图 6-5 pi5 m2 hat案例独立截图对比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943100"/>
                  <wp:docPr id="14" name="Picture 1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514600" cy="1943100"/>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1248156"/>
                  <wp:docPr id="16" name="Picture 1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14600" cy="124815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1248156"/>
                  <wp:docPr id="17" name="Picture 1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14600" cy="1248156"/>
                          </a:xfrm>
                          <a:prstGeom prst="rect"/>
                        </pic:spPr>
                      </pic:pic>
                    </a:graphicData>
                  </a:graphic>
                </wp:inline>
              </w:drawing>
            </w:r>
          </w:p>
        </w:tc>
      </w:tr>
    </w:tbl>
    <w:p>
      <w:pPr>
        <w:jc w:val="center"/>
      </w:pPr>
      <w:r>
        <w:rPr>
          <w:rFonts w:ascii="宋体" w:hAnsi="宋体" w:eastAsia="宋体"/>
          <w:sz w:val="21"/>
        </w:rPr>
        <w:t>图 6-6 usb3 ngff carrier案例独立截图对比</w:t>
      </w:r>
    </w:p>
    <w:p/>
    <w:p>
      <w:pPr>
        <w:spacing w:lineRule="exact" w:line="400" w:after="120"/>
        <w:ind w:firstLine="420"/>
      </w:pPr>
      <w:r>
        <w:rPr>
          <w:sz w:val="24"/>
          <w:rFonts w:eastAsia="宋体" w:ascii="Times New Roman" w:hAnsi="Times New Roman"/>
        </w:rPr>
        <w:t>由表 6-4 可见，在7个公开EDA案例中，规则基线的平均布通率为72.94%，设计算法的平均布通率提升至100.00%；平均尾板面积占比由72.30%降低至27.80%，平均违规数由18.57降至0.00。其中，M.2/NGFF类高密度案例对规则基线形成较强约束，而设计算法仍能通过候选筛选、PSO-Hanan布点和拥塞感知布线保持完整布通。</w:t>
      </w:r>
    </w:p>
    <w:p>
      <w:pPr>
        <w:spacing w:lineRule="exact" w:line="400" w:after="120"/>
        <w:ind w:firstLine="420"/>
      </w:pPr>
      <w:r>
        <w:rPr>
          <w:sz w:val="24"/>
          <w:rFonts w:eastAsia="宋体" w:ascii="Times New Roman" w:hAnsi="Times New Roman"/>
        </w:rPr>
        <w:t>需要说明的是，公开EDA案例用于验证公开工程文件经轻量解析后的算法适应性，实验结论属于案例化验证，不等同于企业量产板卡的设计签核。真实生产仍需结合层叠、阻抗、过孔、差分等长和制造厂规则进行进一步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表 6-5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6-5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按照学校管理办法关于资料归档的要求，本课题形成了可归档的成果集合：毕业论文DOCX/PDF、C++17源代码工程、参数化案例CSV、公开EDA案例抽取数据、实验指标summary.csv、布线SVG/PNG截图、KiCad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commentRangeStart w:id="3"/>
      <w:r>
        <w:rPr>
          <w:rFonts w:ascii="Times New Roman" w:hAnsi="Times New Roman" w:eastAsia="黑体"/>
          <w:b/>
          <w:color w:val="000000" w:themeColor="text1"/>
          <w:sz w:val="32"/>
          <w14:textFill>
            <w14:solidFill>
              <w14:schemeClr w14:val="tx1"/>
            </w14:solidFill>
          </w14:textFill>
        </w:rPr>
        <w:t>7.2 不足与展望</w:t>
      </w:r>
      <w:commentRangeEnd w:id="3"/>
      <w:r>
        <w:rPr>
          <w:rStyle w:val="CommentReference"/>
        </w:rPr>
        <w:commentReference w:id="3"/>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已完成公开KiCad原生板文件、Gerber层文件和Excellon/DRL钻孔文件的轻量级解析，并形成从公开EDA文件到算法CSV输入、布点布线结果和可视化证据的实验闭环。受本科毕业设计周期和公开数据条件限制，当前解析仍以公开工程和轻量制造文件字段为主，工业级交换格式、完整DRC约束和多层制造规则仍需在后续研究中进一步扩展。</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整合审阅" w:initials="CX" w:date="2026-05-16T17:00:07Z">
    <w:p>
      <w:pPr>
        <w:pStyle w:val="CommentText"/>
      </w:pPr>
      <w:r>
        <w:rPr>
          <w:rStyle w:val="CommentReference"/>
        </w:rPr>
        <w:annotationRef/>
      </w:r>
      <w:r>
        <w:t>本节为本次整合新增内容，来源于补充稿、tools/eda_case_experiments.py、data/eda_cases/*.csv 和 results/eda_cases/*。正文强调公开EDA文件的轻量级解析，避免夸大为企业级完整EDA导入。</w:t>
      </w:r>
    </w:p>
  </w:comment>
  <w:comment w:id="1" w:author="Codex 整合审阅" w:initials="CX" w:date="2026-05-16T17:00:07Z">
    <w:p>
      <w:pPr>
        <w:pStyle w:val="CommentText"/>
      </w:pPr>
      <w:r>
        <w:rPr>
          <w:rStyle w:val="CommentReference"/>
        </w:rPr>
        <w:annotationRef/>
      </w:r>
      <w:r>
        <w:t>本节用7个公开EDA案例替换旧版4个KiCad案例，指标来自 results/eda_cases/summary.csv；平均布通率、面积占比和违规数均按CSV直接汇总。</w:t>
      </w:r>
    </w:p>
  </w:comment>
  <w:comment w:id="2" w:author="Codex 整合审阅" w:initials="CX" w:date="2026-05-16T17:00:07Z">
    <w:p>
      <w:pPr>
        <w:pStyle w:val="CommentText"/>
      </w:pPr>
      <w:r>
        <w:rPr>
          <w:rStyle w:val="CommentReference"/>
        </w:rPr>
        <w:annotationRef/>
      </w:r>
      <w:r>
        <w:t>该图选用高密度M.2案例作为代表，可展示规则基线失效和设计算法布通的差异；其余案例可在答辩材料或附录中展开。</w:t>
      </w:r>
    </w:p>
  </w:comment>
  <w:comment w:id="3" w:author="Codex 整合审阅" w:initials="CX" w:date="2026-05-16T17:00:07Z">
    <w:p>
      <w:pPr>
        <w:pStyle w:val="CommentText"/>
      </w:pPr>
      <w:r>
        <w:rPr>
          <w:rStyle w:val="CommentReference"/>
        </w:rPr>
        <w:annotationRef/>
      </w:r>
      <w:r>
        <w:t>正文已按用户要求压缩不足表述。可在答辩或后续修改中补充说明：ODB++/IPC-2581、层叠与过孔成本、差分阻抗、制造厂完整DRC、真实企业数据验证、GUI可视化和学习型线序优化等仍属于后续扩展方向。</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comments" Target="comments.xml"/><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